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mc="http://schemas.openxmlformats.org/markup-compatibility/2006" xmlns:w14="http://schemas.microsoft.com/office/word/2010/wordml" mc:Ignorable="w14 w15 wp14">
  <body>
    <p w14:paraId="2E523E47">
      <pPr>
        <spacing before="0" after="0" line="400" lineRule="exact"/>
        <jc val="center"/>
      </pPr>
      <r>
        <rPr>
          <rFonts ascii="宋体" hAnsi="宋体" eastAsia="宋体"/>
          <sz val="24"/>
        </rPr>
        <t>（封面页 — 由编写人手填）</t>
      </r>
    </p>
    <p w14:paraId="4695ACD0">
      <r>
        <br type="page"/>
      </r>
    </p>
    <p w14:paraId="5E6EE2C8">
      <pPr>
        <spacing before="0" after="0" line="480" lineRule="exact"/>
        <jc val="left"/>
      </pPr>
      <r>
        <rPr>
          <rFonts ascii="黑体" hAnsi="黑体" eastAsia="黑体"/>
          <b/>
          <sz val="28"/>
        </rPr>
        <t>《Linux操作系统与程序设计课程设计》小组会</t>
      </r>
      <bookmarkStart id="0" name="_GoBack"/>
      <bookmarkEnd id="0"/>
      <r>
        <rPr>
          <rFonts ascii="黑体" hAnsi="黑体" eastAsia="黑体"/>
          <b/>
          <sz val="28"/>
        </rPr>
        <t>议记录</t>
      </r>
    </p>
    <p w14:paraId="526C7524">
      <pPr>
        <spacing before="0" after="0" line="400" lineRule="exact"/>
      </pPr>
      <r>
        <rPr>
          <rFonts ascii="宋体" hAnsi="宋体" eastAsia="宋体"/>
          <sz val="24"/>
        </rPr>
        <t>组序号：       第        组</t>
      </r>
    </p>
    <p w14:paraId="115710B5">
      <pPr>
        <spacing before="0" after="0" line="400" lineRule="exact"/>
      </pPr>
      <r>
        <rPr>
          <rFonts ascii="宋体" hAnsi="宋体" eastAsia="宋体"/>
          <sz val="24"/>
        </rPr>
        <t>日期：2026 年 6 月 8 日           地点：实验楼 A-309</t>
      </r>
    </p>
    <p w14:paraId="5FFCC957">
      <pPr>
        <spacing before="0" after="0" line="400" lineRule="exact"/>
      </pPr>
      <r>
        <rPr>
          <rFonts ascii="宋体" hAnsi="宋体" eastAsia="宋体"/>
          <sz val="24"/>
        </rPr>
        <t>参加成员（签名）：</t>
      </r>
    </p>
    <p w14:paraId="38593723">
      <pPr>
        <spacing before="0" after="0" line="400" lineRule="exact"/>
      </pPr>
    </p>
    <p w14:paraId="0F15567D">
      <pPr>
        <spacing before="0" after="0" line="400" lineRule="exact"/>
      </pPr>
      <r>
        <rPr>
          <rFonts ascii="宋体" hAnsi="宋体" eastAsia="宋体"/>
          <b/>
          <sz val="24"/>
        </rPr>
        <t>开会议题：确定小组课题内容</t>
      </r>
    </p>
    <p w14:paraId="1B2E19BE">
      <pPr>
        <spacing before="0" after="0" line="400" lineRule="exact"/>
      </pPr>
      <r>
        <rPr>
          <rFonts ascii="宋体" hAnsi="宋体" eastAsia="宋体"/>
          <b/>
          <sz val="24"/>
        </rPr>
        <t>发言记录：</t>
      </r>
    </p>
    <p w14:paraId="2A0AB7B7">
      <pPr>
        <spacing before="0" after="0" line="400" lineRule="exact"/>
        <ind firstLine="480"/>
      </pPr>
      <r>
        <rPr>
          <rFonts ascii="宋体" hAnsi="宋体" eastAsia="宋体"/>
          <sz val="24"/>
        </rPr>
        <t>组长首先回顾了《Linux 程序设计课程设计》的题目要求: 实现一个基于 Linux 的网络即时通信工具, 并具备一定的扩展功能. 经成员充分讨论, 一致确定本组课题为“基于 GTK 图形界面的多用户即时通信系统”, 技术栈选用 C + pthread + Socket + MySQL + GTK3, 在 OpenEuler / Ubuntu(WSL) 上均能运行.</t>
      </r>
    </p>
    <p w14:paraId="79062528">
      <pPr>
        <spacing before="0" after="0" line="400" lineRule="exact"/>
        <ind firstLine="480"/>
      </pPr>
      <r>
        <rPr>
          <rFonts ascii="宋体" hAnsi="宋体" eastAsia="宋体"/>
          <sz val="24"/>
        </rPr>
        <t>成员 A 提议: 服务器端采用一客户端一线程的并发模型, 配合互斥锁保护在线用户表; 数据持久化全部走 MySQL, 不再混用本地文件, 便于消息检索与多端登录.</t>
      </r>
    </p>
    <p w14:paraId="428F57B1">
      <pPr>
        <spacing before="0" after="0" line="400" lineRule="exact"/>
        <ind firstLine="480"/>
      </pPr>
      <r>
        <rPr>
          <rFonts ascii="宋体" hAnsi="宋体" eastAsia="宋体"/>
          <sz val="24"/>
        </rPr>
        <t>成员 B 提议: 客户端界面对标主流 IM, 包含登录/注册窗、左侧好友列表 + 通知 tab、右侧聊天气泡 + 输入区; 注册时支持上传头像, 头像在好友列表 / 会话顶栏 / 聊天气泡里复用.</t>
      </r>
    </p>
    <p w14:paraId="4B0E0C2E">
      <pPr>
        <spacing before="0" after="0" line="400" lineRule="exact"/>
        <ind firstLine="480"/>
      </pPr>
      <r>
        <rPr>
          <rFonts ascii="宋体" hAnsi="宋体" eastAsia="宋体"/>
          <sz val="24"/>
        </rPr>
        <t>成员 C 提议: 账号体系不直接用户名, 而是采用 6 位数字账号 (类似 QQ); 好友与入群均改为申请—审批模式, 不允许越权直接互加; 文件传输走多线程, 不阻塞 UI.</t>
      </r>
    </p>
    <p w14:paraId="53C9D948">
      <pPr>
        <spacing before="0" after="0" line="400" lineRule="exact"/>
        <ind firstLine="480"/>
      </pPr>
      <r>
        <rPr>
          <rFonts ascii="宋体" hAnsi="宋体" eastAsia="宋体"/>
          <sz val="24"/>
        </rPr>
        <t>经讨论确定如下分工: 组长负责协议设计、服务器主框架与多线程模型; 成员 A 负责数据库 schema + DB 封装; 成员 B 负责客户端 GTK 界面与 CSS 皮肤; 成员 C 负责文件传输 + 头像处理 + 测试用例. 并约定下次期中检查时合并 demo, 由各人讲解本人模块.</t>
      </r>
    </p>
    <p w14:paraId="4E9659C3">
      <pPr>
        <spacing before="0" after="0" line="400" lineRule="exact"/>
      </pPr>
      <r>
        <rPr>
          <rFonts ascii="宋体" hAnsi="宋体" eastAsia="宋体"/>
          <b/>
          <sz val="24"/>
        </rPr>
        <t>存在的主要问题：</t>
      </r>
    </p>
    <p w14:paraId="577FF76D">
      <pPr>
        <spacing before="0" after="0" line="400" lineRule="exact"/>
        <ind firstLine="480"/>
      </pPr>
      <r>
        <rPr>
          <rFonts ascii="宋体" hAnsi="宋体" eastAsia="宋体"/>
          <sz val="24"/>
        </rPr>
        <t>1) WSL/原生 Ubuntu/OpenEuler 三种环境的依赖包名略有差异, 需在文档中分别给出安装命令; 2) 答辩需要演示并发与同步, 测试用例如何复现“两次写同一 fd 错乱”等典型场景待具体设计; 3) 头像若入库 BLOB 操作较繁琐, 是否改用文件系统存储 (data/avatars/&lt;id&gt;.png) 需确认.</t>
      </r>
    </p>
    <p w14:paraId="78B6D341">
      <pPr>
        <spacing before="0" after="0" line="400" lineRule="exact"/>
      </pPr>
      <r>
        <rPr>
          <rFonts ascii="宋体" hAnsi="宋体" eastAsia="宋体"/>
          <b/>
          <sz val="24"/>
        </rPr>
        <t>其它：</t>
      </r>
    </p>
    <p w14:paraId="7D0A2F4F">
      <pPr>
        <spacing before="0" after="0" line="400" lineRule="exact"/>
        <ind firstLine="480"/>
      </pPr>
      <r>
        <rPr>
          <rFonts ascii="宋体" hAnsi="宋体" eastAsia="宋体"/>
          <sz val="24"/>
        </rPr>
        <t>教师建议尽量使用国产 Linux (OpenEuler) 完成课设, 本组同意答辩时在 OpenEuler 上演示.</t>
      </r>
    </p>
    <p w14:paraId="4044664A">
      <pPr>
        <spacing before="0" after="0" line="400" lineRule="exact"/>
      </pPr>
      <r>
        <rPr>
          <rFonts ascii="宋体" hAnsi="宋体" eastAsia="宋体"/>
          <b/>
          <sz val="24"/>
        </rPr>
        <t>备注：</t>
      </r>
    </p>
    <p w14:paraId="160A37E8">
      <pPr>
        <spacing before="0" after="0" line="400" lineRule="exact"/>
        <ind firstLine="480"/>
      </pPr>
      <r>
        <rPr>
          <rFonts ascii="宋体" hAnsi="宋体" eastAsia="宋体"/>
          <sz val="24"/>
        </rPr>
        <t>会议持续 90 分钟, 形成初步任务书与时间表, 详见组内仓库 docs/design.md.</t>
      </r>
    </p>
    <p w14:paraId="19074CB3">
      <r>
        <br type="page"/>
      </r>
    </p>
    <p w14:paraId="6BD115E0">
      <pPr>
        <spacing before="0" after="0" line="480" lineRule="exact"/>
        <jc val="left"/>
      </pPr>
      <r>
        <rPr>
          <rFonts ascii="黑体" hAnsi="黑体" eastAsia="黑体"/>
          <b/>
          <sz val="28"/>
        </rPr>
        <t>《Linux操作系统与程序设计课程设计》小组会议记录</t>
      </r>
    </p>
    <p w14:paraId="68D03C2E">
      <pPr>
        <spacing before="0" after="0" line="400" lineRule="exact"/>
      </pPr>
      <r>
        <rPr>
          <rFonts ascii="宋体" hAnsi="宋体" eastAsia="宋体"/>
          <sz val="24"/>
        </rPr>
        <t>组序号：       第        组</t>
      </r>
    </p>
    <p w14:paraId="3CFCA50E">
      <pPr>
        <spacing before="0" after="0" line="400" lineRule="exact"/>
      </pPr>
      <r>
        <rPr>
          <rFonts ascii="宋体" hAnsi="宋体" eastAsia="宋体"/>
          <sz val="24"/>
        </rPr>
        <t>日期：2026 年 6 月 12 日          地点：实验楼 A-309</t>
      </r>
    </p>
    <p w14:paraId="4317B64D">
      <pPr>
        <spacing before="0" after="0" line="400" lineRule="exact"/>
      </pPr>
      <r>
        <rPr>
          <rFonts ascii="宋体" hAnsi="宋体" eastAsia="宋体"/>
          <sz val="24"/>
        </rPr>
        <t>参加成员（签名）：</t>
      </r>
    </p>
    <p w14:paraId="149F2788">
      <pPr>
        <spacing before="0" after="0" line="400" lineRule="exact"/>
      </pPr>
    </p>
    <p w14:paraId="5CBE9560">
      <pPr>
        <spacing before="0" after="0" line="400" lineRule="exact"/>
      </pPr>
      <r>
        <rPr>
          <rFonts ascii="宋体" hAnsi="宋体" eastAsia="宋体"/>
          <b/>
          <sz val="24"/>
        </rPr>
        <t>开会议题：（期中检查）讨论课程设计的实现中的问题</t>
      </r>
    </p>
    <p w14:paraId="3EB27D4F">
      <pPr>
        <spacing before="0" after="0" line="400" lineRule="exact"/>
      </pPr>
      <r>
        <rPr>
          <rFonts ascii="宋体" hAnsi="宋体" eastAsia="宋体"/>
          <b/>
          <sz val="24"/>
        </rPr>
        <t>发言记录：</t>
      </r>
    </p>
    <p w14:paraId="3CE1B01B">
      <pPr>
        <spacing before="0" after="0" line="400" lineRule="exact"/>
        <ind firstLine="480"/>
      </pPr>
      <r>
        <rPr>
          <rFonts ascii="宋体" hAnsi="宋体" eastAsia="宋体"/>
          <sz val="24"/>
        </rPr>
        <t>组长汇报当前实现进度: 协议层 (固定大小 Message + 类型枚举) 已稳定, 服务器多线程框架可承载多客户端并发, MySQL 八张表全部就位 (users / friends / chat_groups / group_members / messages / offline_msg / friend_requests / group_join_requests), 客户端 GTK 主窗 / 登录 / 注册三套窗体可正常切换.</t>
      </r>
    </p>
    <p w14:paraId="24052F5E">
      <pPr>
        <spacing before="0" after="0" line="400" lineRule="exact"/>
        <ind firstLine="480"/>
      </pPr>
      <r>
        <rPr>
          <rFonts ascii="宋体" hAnsi="宋体" eastAsia="宋体"/>
          <sz val="24"/>
        </rPr>
        <t>成员 A 演示了好友申请与入群申请的 SQL 链路, 重点强调 status (0 待处理 / 1 同意 / 2 拒绝) 字段的并发更新; 提出“消息检索功能”应允许跨私聊/群聊, 已通过 UNION 子查询实现.</t>
      </r>
    </p>
    <p w14:paraId="5AB85A58">
      <pPr>
        <spacing before="0" after="0" line="400" lineRule="exact"/>
        <ind firstLine="480"/>
      </pPr>
      <r>
        <rPr>
          <rFonts ascii="宋体" hAnsi="宋体" eastAsia="宋体"/>
          <sz val="24"/>
        </rPr>
        <t>成员 B 演示了登录后的好友列表与气泡聊天面板, 现场用 100001 与 100002 互发消息, 气泡左右分屏渲染、CSS 主题色、自动滚到底、头像缓存等均工作正常. 其间发现 Pango markup 不识别 class 属性, 已即时修复.</t>
      </r>
    </p>
    <p w14:paraId="3EBC073C">
      <pPr>
        <spacing before="0" after="0" line="400" lineRule="exact"/>
        <ind firstLine="480"/>
      </pPr>
      <r>
        <rPr>
          <rFonts ascii="宋体" hAnsi="宋体" eastAsia="宋体"/>
          <sz val="24"/>
        </rPr>
        <t>成员 C 演示了头像上传: 注册时选取 PNG/JPG, GDK Pixbuf 解码缩放到 64×64, 通过 MSG_AVATAR_UPLOAD 发上去, 服务端落到 data/avatars/&lt;id&gt;.png. 并演示了多线程文件传输, 同时给两个好友发 10MB 文件 GUI 不卡顿.</t>
      </r>
    </p>
    <p w14:paraId="6DFBAE65">
      <pPr>
        <spacing before="0" after="0" line="400" lineRule="exact"/>
        <ind firstLine="480"/>
      </pPr>
      <r>
        <rPr>
          <rFonts ascii="宋体" hAnsi="宋体" eastAsia="宋体"/>
          <sz val="24"/>
        </rPr>
        <t>全组对照课程功能清单逐项核对: 私聊、群聊、用户信息管理三项基本功能已稳定; 扩展功能 1 文件传输、3 离线消息、5 优雅退出、6 历史消息、9 数据库存储、10 好友添加、11 图形界面、12 多线程文件传输 已实现; 8 消息检索、2 好友数 / 4 在线数本次会议追加实现; 13 P2P 与 14 进程共享因涉及架构改动较大, 暂在 docs/design.md 中给出迁移预案, 答辩时口述.</t>
      </r>
    </p>
    <p w14:paraId="0E57B18E">
      <pPr>
        <spacing before="0" after="0" line="400" lineRule="exact"/>
      </pPr>
      <r>
        <rPr>
          <rFonts ascii="宋体" hAnsi="宋体" eastAsia="宋体"/>
          <b/>
          <sz val="24"/>
        </rPr>
        <t>目前存在的主要问题：</t>
      </r>
    </p>
    <p w14:paraId="21EF2F49">
      <pPr>
        <spacing before="0" after="0" line="400" lineRule="exact"/>
        <ind firstLine="480"/>
      </pPr>
      <r>
        <rPr>
          <rFonts ascii="宋体" hAnsi="宋体" eastAsia="宋体"/>
          <sz val="24"/>
        </rPr>
        <t>1) WSL 上首次运行时 mysql_native_password 插件需手动 ALTER USER, 文档已补充处理步骤; 2) 注册时上传头像, 受限于单条 Message 4KB 上限, 需要客户端先缩放到 64×64 PNG; 更大尺寸需引入分块上传, 暂列为可选改进项; 3) 服务器目前共享一份 MySQL 连接 + 互斥锁, 并发写入会成为瓶颈, 后续可演进为连接池.</t>
      </r>
    </p>
    <p w14:paraId="40BAB6E5">
      <pPr>
        <spacing before="0" after="0" line="400" lineRule="exact"/>
      </pPr>
      <r>
        <rPr>
          <rFonts ascii="宋体" hAnsi="宋体" eastAsia="宋体"/>
          <b/>
          <sz val="24"/>
        </rPr>
        <t>其它：</t>
      </r>
    </p>
    <p w14:paraId="3381C0CC">
      <pPr>
        <spacing before="0" after="0" line="400" lineRule="exact"/>
        <ind firstLine="480"/>
      </pPr>
      <r>
        <rPr>
          <rFonts ascii="宋体" hAnsi="宋体" eastAsia="宋体"/>
          <sz val="24"/>
        </rPr>
        <t>已在 OpenEuler 22.03 虚拟机上验证编译运行 (dnf 安装 mysql-devel / gtk3-devel / openssl-devel), 答辩当天直接在 OpenEuler 上 demo.</t>
      </r>
    </p>
    <p w14:paraId="0EBA7045">
      <pPr>
        <spacing before="0" after="0" line="400" lineRule="exact"/>
      </pPr>
      <r>
        <rPr>
          <rFonts ascii="宋体" hAnsi="宋体" eastAsia="宋体"/>
          <b/>
          <sz val="24"/>
        </rPr>
        <t>备注：</t>
      </r>
    </p>
    <p w14:paraId="300F951F">
      <pPr>
        <spacing before="0" after="0" line="400" lineRule="exact"/>
        <ind firstLine="480"/>
      </pPr>
      <r>
        <rPr>
          <rFonts ascii="宋体" hAnsi="宋体" eastAsia="宋体"/>
          <sz val="24"/>
        </rPr>
        <t>会议持续 80 分钟. 决议: 下一阶段重点为 UI 打磨 (气泡式聊天) 与报告撰写.</t>
      </r>
    </p>
    <p w14:paraId="77C7FB32">
      <r>
        <br type="page"/>
      </r>
    </p>
    <p w14:paraId="6BD115E0">
      <pPr>
        <spacing before="0" after="0" line="480" lineRule="exact"/>
        <jc val="left"/>
      </pPr>
      <r>
        <rPr>
          <rFonts ascii="黑体" hAnsi="黑体" eastAsia="黑体"/>
          <b/>
          <sz val="28"/>
        </rPr>
        <t>《Linux操作系统与程序设计课程设计》小组会议记录</t>
      </r>
    </p>
    <p w14:paraId="68D03C2E">
      <pPr>
        <spacing before="0" after="0" line="400" lineRule="exact"/>
      </pPr>
      <r>
        <rPr>
          <rFonts ascii="宋体" hAnsi="宋体" eastAsia="宋体"/>
          <sz val="24"/>
        </rPr>
        <t>组序号：       第        组</t>
      </r>
    </p>
    <p w14:paraId="3CFCA50E">
      <pPr>
        <spacing before="0" after="0" line="400" lineRule="exact"/>
      </pPr>
      <r>
        <rPr>
          <rFonts ascii="宋体" hAnsi="宋体" eastAsia="宋体"/>
          <sz val="24"/>
        </rPr>
        <t xml:space="preserve">日期：2026 年 6 月 16 日          地点：实验楼 A-309</t>
      </r>
    </p>
    <p w14:paraId="4317B64D">
      <pPr>
        <spacing before="0" after="0" line="400" lineRule="exact"/>
      </pPr>
      <r>
        <rPr>
          <rFonts ascii="宋体" hAnsi="宋体" eastAsia="宋体"/>
          <sz val="24"/>
        </rPr>
        <t>参加成员（签名）：</t>
      </r>
    </p>
    <p w14:paraId="149F2788">
      <pPr>
        <spacing before="0" after="0" line="400" lineRule="exact"/>
      </pPr>
    </p>
    <p w14:paraId="5CBE9560">
      <pPr>
        <spacing before="0" after="0" line="400" lineRule="exact"/>
      </pPr>
      <r>
        <rPr>
          <rFonts ascii="宋体" hAnsi="宋体" eastAsia="宋体"/>
          <b/>
          <sz val="24"/>
        </rPr>
        <t xml:space="preserve">开会议题：（后期优化）服务器并发模型扩展——线程池与进程池</t>
      </r>
    </p>
    <p w14:paraId="3EB27D4F">
      <pPr>
        <spacing before="0" after="0" line="400" lineRule="exact"/>
      </pPr>
      <r>
        <rPr>
          <rFonts ascii="宋体" hAnsi="宋体" eastAsia="宋体"/>
          <b/>
          <sz val="24"/>
        </rPr>
        <t>发言记录：</t>
      </r>
    </p>
    <p w14:paraId="3CE1B01B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组长提出: 课程功能清单第 14 项“进程共享”此前只在 docs/design.md 给了迁移预案, 答辩说服力不足; 决定把服务器并发模型从单一的“每连接一线程”扩展为可切换的三种 —— thread / threadpool / process, 由环境变量 CHAT_MODE 选择, 默认保持原行为以免影响既有客户端与测试.</t>
      </r>
    </p>
    <p w14:paraId="24052F5E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成员 A 负责线程池: 设计成生产者-消费者, 任务队列是存放 client fd 的环形缓冲, 一把互斥锁加 not_empty / not_full 两个条件变量; 主线程 accept 后投递、固定数量工作线程取出调用 serve_client, 队列满时投递阻塞形成背压. 既复用线程、省去反复 create/join, 又能给并发连接数设上限, 防止连接风暴打爆系统.</t>
      </r>
    </p>
    <p w14:paraId="5AB85A58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成员 B 负责进程池: 采用 pre-fork, master 先 listen 再 fork 出 N 个子进程共享同一监听 fd, 由内核在多个 accept 之间负载均衡; 每个子进程各自 db_init (MySQL 连接不能跨 fork 共享) 并自带一个线程池. 成员 B 同时指出其局限: 子进程间在线表不共享, 连到不同子进程的用户无法实时互推, 适合演示模型、不适合作完整实时聊天, 需在文档中写清.</t>
      </r>
    </p>
    <p w14:paraId="3EBC073C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成员 C 负责联调与测试, 排查出一个多线程信号坑: glibc 的 signal() 默认带 SA_RESTART, 退出信号又可能被工作线程接走, 导致主线程的 accept() / waitpid() 不返回、进程关不掉. 解决: 建池前 pthread_sigmask 屏蔽 INT/TERM 让信号只走主线程, 并改用 sigaction (无 SA_RESTART) 加在处理函数里关闭监听 fd. 修复后三种模式 Ctrl-C 均能优雅退出, 无残留进程.</t>
      </r>
    </p>
    <p w14:paraId="6DFBAE65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全组据此更新功能对照表: 第 14 项“进程共享”由“仅设计方案”升级为“pre-fork 进程池已实现”; 抽出统一入口 serve_client(fd) 供三种模型复用, handler 改动最小. 同步在 README 与 docs/design.md §3.1 补充三种模型的用法与取舍说明.</t>
      </r>
    </p>
    <p w14:paraId="0E57B18E">
      <pPr>
        <spacing before="0" after="0" line="400" lineRule="exact"/>
      </pPr>
      <r>
        <rPr>
          <rFonts ascii="宋体" hAnsi="宋体" eastAsia="宋体"/>
          <b/>
          <sz val="24"/>
        </rPr>
        <t>目前存在的主要问题：</t>
      </r>
    </p>
    <p w14:paraId="21EF2F49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1) 进程池下要做到跨子进程实时互通, 仍需把在线表搬进共享内存 (mmap MAP_SHARED) 加进程间信号量, 或引入独立的消息路由进程, 本次暂未编码; 2) 线程池 / 进程池优雅关闭时, 若仍有客户端保持长连接, join 会等待其读返回, 极端情况下需超时或 shutdown(socket) 才能即时退出; 3) 三种模型的压测数据仍偏少, 大并发下的对比有待补充.</t>
      </r>
    </p>
    <p w14:paraId="40BAB6E5">
      <pPr>
        <spacing before="0" after="0" line="400" lineRule="exact"/>
      </pPr>
      <r>
        <rPr>
          <rFonts ascii="宋体" hAnsi="宋体" eastAsia="宋体"/>
          <b/>
          <sz val="24"/>
        </rPr>
        <t>其它：</t>
      </r>
    </p>
    <p w14:paraId="3381C0CC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默认仍为 thread 模式, 既有客户端与测试零改动; 在 Ubuntu 24.04 (WSL2) 与 OpenEuler 22.03 上分别以三种 CHAT_MODE 编译运行通过. 新增 server/threadpool.{h,c} 与 server/procpool.{h,c}, Makefile 已纳入编译.</t>
      </r>
    </p>
    <p w14:paraId="0EBA7045">
      <pPr>
        <spacing before="0" after="0" line="400" lineRule="exact"/>
      </pPr>
      <r>
        <rPr>
          <rFonts ascii="宋体" hAnsi="宋体" eastAsia="宋体"/>
          <b/>
          <sz val="24"/>
        </rPr>
        <t>备注：</t>
      </r>
    </p>
    <p w14:paraId="300F951F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会议持续 75 分钟. 决议: 合入线程池 / 进程池, 默认行为不变; 答辩时以 CHAT_MODE 现场切换演示“线程 vs 进程”两种并发模型.</t>
      </r>
    </p>
    <p w14:paraId="77C7FB32">
      <r>
        <br type="page"/>
      </r>
    </p>
    <p w14:paraId="5B4BECDA">
      <pPr>
        <spacing before="0" after="0" line="480" lineRule="exact"/>
        <jc val="left"/>
      </pPr>
      <r>
        <rPr>
          <rFonts ascii="黑体" hAnsi="黑体" eastAsia="黑体"/>
          <b/>
          <sz val="28"/>
        </rPr>
        <t>课程设计报告基本内容</t>
      </r>
    </p>
    <p w14:paraId="464D8461">
      <pPr>
        <spacing before="0" after="0" line="480" lineRule="exact"/>
        <jc val="left"/>
      </pPr>
      <r>
        <rPr>
          <rFonts ascii="黑体" hAnsi="黑体" eastAsia="黑体"/>
          <b/>
          <sz val="28"/>
        </rPr>
        <t>一、课程设计任务及需求分析</t>
      </r>
    </p>
    <p w14:paraId="1D7F4B98">
      <pPr>
        <spacing before="0" after="0" line="400" lineRule="exact"/>
        <ind firstLine="480"/>
      </pPr>
      <r>
        <rPr>
          <rFonts ascii="宋体" hAnsi="宋体" eastAsia="宋体"/>
          <sz val="24"/>
        </rPr>
        <t>本课程设计的题目是“基于 Linux 平台的网络即时通信工具”. 系统采用 C/S 架构: 一台服务器进程承担用户注册、登录、好友与群组管理、消息中继、消息持久化等业务; 多台客户端 (本质是 GTK3 图形界面程序) 通过 TCP Socket 连接到服务器, 完成用户与用户之间的实时聊天.</t>
      </r>
    </p>
    <p w14:paraId="4D199EF3">
      <pPr>
        <spacing before="0" after="0" line="400" lineRule="exact"/>
        <ind firstLine="480"/>
      </pPr>
      <r>
        <rPr>
          <rFonts ascii="宋体" hAnsi="宋体" eastAsia="宋体"/>
          <sz val="24"/>
        </rPr>
        <t>结合教学大纲与教师在 2026 版要求中提出的功能清单, 本系统应至少满足以下三类需求: ① 基础并发模型 (多线程或多进程并发地服务多用户); ② 私聊与群聊功能 (其中群聊语义为一部分人之间的对话, 而非广播给全部在线用户); ③ 用户信息管理 (账号 / 昵称 / 密码 / 头像 / 上下线状态等).</t>
      </r>
    </p>
    <p w14:paraId="6EBB4E78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在扩展功能层面, 系统进一步实现了文件传输、离线消息、好友数 / 在线好友数显示、优雅退出、历史消息查看、连续聊天、消息检索、信息存储 (MySQL 数据库)、好友添加与黑名单、图形界面 (基于 GTK3 + Cairo 头像 + CSS 皮肤) 以及多线程文件传输等内容. 在并发模型层面, 除默认的“每连接一线程”外, 还实现了线程池 (单进程 + 有界任务队列) 与 pre-fork 进程池两种可切换模型, 由环境变量 CHAT_MODE 选择. 另就 P2P 直连传输, 以及进程池下“跨进程共享在线表”两项, 给出了完整的迁移设计方案.</t>
      </r>
    </p>
    <p w14:paraId="2A07D443">
      <pPr>
        <spacing before="0" after="0" line="400" lineRule="exact"/>
        <ind firstLine="480"/>
      </pPr>
      <r>
        <rPr>
          <rFonts ascii="宋体" hAnsi="宋体" eastAsia="宋体"/>
          <sz val="24"/>
        </rPr>
        <t>从用户使用层面, 系统需要满足: 用户首次使用时自助注册 (并支持上传头像) → 系统自动分配 6 位数字账号 → 通过账号 + 密码登录 → 在主窗左侧浏览自己的好友 / 群 / 待处理通知 → 右侧聊天面板以气泡形式收发消息 → 通过右上角“+”菜单查找好友 / 加入群 / 创建群 / 搜索历史消息; 用户随时可以传文件、查看离线消息或下线, 且离线期间收到的消息会在下次登录时被服务器主动推回.</t>
      </r>
    </p>
    <p w14:paraId="11B51BFD">
      <pPr>
        <spacing before="0" after="0" line="400" lineRule="exact"/>
        <ind firstLine="480"/>
      </pPr>
      <r>
        <rPr>
          <rFonts ascii="宋体" hAnsi="宋体" eastAsia="宋体"/>
          <sz val="24"/>
        </rPr>
        <t>从技术实现层面, 系统需要解决并发数据共享 (在线用户表) 与互斥写入 (同一 socket / 同一 MySQL 连接) 问题, 并保证消息字节级正确投递、用户密码不明文落库、上下线状态实时广播. 同时, 用户界面要在不阻塞主线程的前提下完成大文件后台传输, 这也是本设计的难点之一.</t>
      </r>
    </p>
    <p w14:paraId="0AEDA65C">
      <pPr>
        <spacing before="0" after="0" line="480" lineRule="exact"/>
        <jc val="left"/>
      </pPr>
      <r>
        <rPr>
          <rFonts ascii="黑体" hAnsi="黑体" eastAsia="黑体"/>
          <b/>
          <sz val="28"/>
        </rPr>
        <t>二、总体设计方案</t>
      </r>
    </p>
    <p w14:paraId="318A92F1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系统采用经典的 C/S 二层架构. 服务器把并发模型做成运行时可切换 (环境变量 CHAT_MODE), 提供三种实现: ① thread —— 主线程做 accept(), 每接到一个连接就 pthread_create 一个 worker 线程 (默认, 实现最简单, 向后兼容); ② threadpool —— 单进程 + 固定大小线程池, 主线程 accept 后把 client fd 投进一个有界任务队列, 池中的工作线程取出并调用 serve_client 处理整条连接, 既复用线程又用队列容量给并发数做背压; ③ process —— pre-fork 进程池, master 先 listen 再 fork 出 N 个子进程共享同一监听 fd 由内核负载均衡 accept, 每个子进程内部再各带一个线程池. 三种模型都把业务派发收敛到同一个 serve_client() (注册 / 登录 / 聊天 / 文件中继 / 申请审批 / 头像 / 搜索). 单进程模型 (thread / threadpool) 之上共享三块全局数据: 在线用户表 (内存数组, 由 pthread_mutex_t 保护)、MySQL 单连接 (由独立互斥锁保护)、对单一 fd 的并发写入 (由写锁保护). 数据持久化全部走 MySQL 八张表.</t>
      </r>
    </p>
    <p w14:paraId="165DC080">
      <pPr>
        <spacing before="0" after="0" line="400" lineRule="exact"/>
        <ind firstLine="480"/>
      </pPr>
      <r>
        <rPr>
          <rFonts ascii="宋体" hAnsi="宋体" eastAsia="宋体"/>
          <sz val="24"/>
        </rPr>
        <t>客户端为单进程双线程: 主线程驱动 GTK 主事件循环, 负责所有窗体 / 控件 / 用户交互; 接收线程独立阻塞在 recv() 上, 收到消息后通过 g_idle_add() 把回调投递回主线程消费 — 保证 GTK 控件的“仅主线程访问”约束. 客户端对 socket 的写也通过互斥锁串行化, 避免多个 worker (如文件传输 worker + 用户点击发送) 同时写时帧错乱.</t>
      </r>
    </p>
    <p w14:paraId="3984E1DC">
      <pPr>
        <spacing before="0" after="0" line="400" lineRule="exact"/>
        <ind firstLine="480"/>
      </pPr>
      <r>
        <rPr>
          <rFonts ascii="宋体" hAnsi="宋体" eastAsia="宋体"/>
          <sz val="24"/>
        </rPr>
        <t>通信协议采用定长 Message 结构 (4240 字节), 用一个 type 字段区分所有语义. 字段包括: type / status / group_id / body_len / from_name (发送者账号) / to_name (接收者账号) / from_nick (发送者昵称) / timestamp / body (≤ 4096 字节文本或二进制). 定长结构的优点是收发简单 (一次 read(MSG_SIZE) 即可), 便于教学演示; 缺点是带宽利用率不高, 但本场景下足够.</t>
      </r>
    </p>
    <p w14:paraId="5CAEADBD">
      <pPr>
        <spacing before="0" after="0" line="400" lineRule="exact"/>
        <ind firstLine="480"/>
      </pPr>
      <r>
        <rPr>
          <rFonts ascii="宋体" hAnsi="宋体" eastAsia="宋体"/>
          <sz val="24"/>
        </rPr>
        <t>账号体系: 用户表使用 InnoDB 自增主键 id, 对外暴露的账号 = id + 100000, 例如第一名注册者得到账号 100001. 昵称仅用于显示, 允许重复. 密码以 sha1 摘要存库 (生产环境应换 bcrypt/argon2, 本教学场景从简). 头像以 PNG 字节落到服务器文件系统 data/avatars/&lt;id&gt;.png, 客户端拉取后用 GdkPixbufLoader 解码再 Cairo 圆形 clip 绘制; 若用户未上传头像则回退到 Cairo 渲染的“昵称首字符 + 调色板”字母圆形头像.</t>
      </r>
    </p>
    <p w14:paraId="51F325B1">
      <pPr>
        <spacing before="0" after="0" line="400" lineRule="exact"/>
        <ind firstLine="480"/>
      </pPr>
      <r>
        <rPr>
          <rFonts ascii="宋体" hAnsi="宋体" eastAsia="宋体"/>
          <sz val="24"/>
        </rPr>
        <t>源码目录布局: common/ 存放协议与可靠收发; server/ 包含 accept 主循环 / 业务派发 / 在线表 / DB 封装; client/ 包含入口、接收线程、GTK 界面 (含 Cairo 头像与 CSS 皮肤); sql/init.sql 是建库脚本; scripts/setup.sh 是一键安装脚本; docs/design.md 是同步维护的详细设计说明.</t>
      </r>
    </p>
    <p w14:paraId="036F3075">
      <pPr>
        <spacing before="0" after="0" line="400" lineRule="exact"/>
        <ind firstLine="480"/>
      </pPr>
      <r>
        <rPr>
          <rFonts ascii="宋体" hAnsi="宋体" eastAsia="宋体"/>
          <sz val="24"/>
        </rPr>
        <t>总体数据流: 用户在客户端做操作 → GTK 信号回调把请求 Message 写入 socket → 服务器 worker 线程 read 取走 → switch 派发到对应处理函数 → 查/写 MySQL, 必要时通过在线表查找对端 fd 并转发 → 对端客户端接收线程把 Message 解析并通过 g_idle_add 在主线程渲染.</t>
      </r>
    </p>
    <p w14:paraId="0599FA50">
      <pPr>
        <spacing before="0" after="0" line="480" lineRule="exact"/>
        <jc val="left"/>
      </pPr>
      <r>
        <rPr>
          <rFonts ascii="黑体" hAnsi="黑体" eastAsia="黑体"/>
          <b/>
          <sz val="28"/>
        </rPr>
        <t>三、详细设计/具体实现</t>
      </r>
    </p>
    <p w14:paraId="7089809D">
      <pPr>
        <spacing before="0" after="0" line="480" lineRule="exact"/>
        <jc val="left"/>
      </pPr>
      <r>
        <rPr>
          <rFonts ascii="黑体" hAnsi="黑体" eastAsia="黑体"/>
          <b/>
          <sz val="26"/>
        </rPr>
        <t>3.1 用户管理 (账号体系、登录注册、头像)</t>
      </r>
    </p>
    <p w14:paraId="7982F016">
      <pPr>
        <spacing before="0" after="0" line="400" lineRule="exact"/>
        <ind firstLine="480"/>
      </pPr>
      <r>
        <rPr>
          <rFonts ascii="宋体" hAnsi="宋体" eastAsia="宋体"/>
          <sz val="24"/>
        </rPr>
        <t>用户管理模块包含注册、登录、自动分配账号、上传 / 拉取头像四个子功能. 数据库侧 users 表关键字段: id (主键自增, 内部使用) / nickname (32 字符 utf8mb4) / password (40 字符, sha1 hex) / avatar_color (0~9 调色板索引, 用于无图像时的字母头像) / online (0/1, 服务器维护). 通信协议在登录请求体中用 \“account\npassword\” 字符串编码, 服务器 atoi 之后减去 ACCOUNT_BASE (100000) 得到 id, 在 users 表中比对 sha1(password) 完成校验.</t>
      </r>
    </p>
    <p w14:paraId="2733F1F5">
      <pPr>
        <spacing before="0" after="0" line="400" lineRule="exact"/>
        <ind firstLine="480"/>
      </pPr>
      <r>
        <rPr>
          <rFonts ascii="宋体" hAnsi="宋体" eastAsia="宋体"/>
          <sz val="24"/>
        </rPr>
        <t>注册流程: 客户端在注册窗口收集 \“昵称 + 密码 + 确认密码 + 可选头像图片\”. 服务器侧 db_register() 直接 INSERT 一条 users 行 (id 自增), 返回新 id; 再由 handler 包装成 \“账号\” 字符串通过 MSG_RESPONSE 回给客户端. 客户端弹窗显示分配到的账号 (如 100015), 并自动将账号回填到登录窗的账号输入框, 提示用户记住.</t>
      </r>
    </p>
    <p w14:paraId="479EBFB1">
      <pPr>
        <spacing before="0" after="0" line="400" lineRule="exact"/>
        <ind firstLine="480"/>
      </pPr>
      <r>
        <rPr>
          <rFonts ascii="宋体" hAnsi="宋体" eastAsia="宋体"/>
          <sz val="24"/>
        </rPr>
        <t>若用户在注册时选择了头像, 客户端会用 gdk_pixbuf_new_from_file_at_scale() 将图像一步解码并缩放至 64×64, 再用 gdk_pixbuf_save_to_buffer(\“png\”, compression=9) 编码成 PNG 字节. 随后客户端复用当前 TCP 连接, 即时以新账号 LOGIN 并发送 MSG_AVATAR_UPLOAD; 服务器创建 data/avatars/ 目录, 把字节 fwrite 到 &lt;id&gt;.png. 整个上传走单条 Message (≤ 4 KB), 64×64 PNG 通常 1~3 KB, 一次性传完.</t>
      </r>
    </p>
    <p w14:paraId="25528412">
      <pPr>
        <spacing before="0" after="0" line="400" lineRule="exact"/>
        <ind firstLine="480"/>
      </pPr>
      <r>
        <rPr>
          <rFonts ascii="宋体" hAnsi="宋体" eastAsia="宋体"/>
          <sz val="24"/>
        </rPr>
        <t>登录流程: 服务器 db_login_by_id() 校验密码; 校验成功后将 fd 与 user_id 写入在线表 (online_add), 再触发 on_login_success(): 把当前用户的好友列表、群组列表、待处理好友 / 入群申请、离线消息一次性推回客户端, 最后调用 notify_friends() 给该用户的所有反向好友广播 MSG_NOTIFY_ONLINE. 客户端接收线程拿到 LOGIN 响应里的 \“账号\n昵称\” 后 解析填到 CTX, 接着创建主窗 → 隐藏登录窗 → 启动接收线程.</t>
      </r>
    </p>
    <p w14:paraId="20BD35F1">
      <pPr>
        <spacing before="0" after="0" line="400" lineRule="exact"/>
        <ind firstLine="480"/>
      </pPr>
      <r>
        <rPr>
          <rFonts ascii="宋体" hAnsi="宋体" eastAsia="宋体"/>
          <sz val="24"/>
        </rPr>
        <t>头像的客户端缓存: 维护三张 GHashTable: avatar_cache (account → GdkPixbuf*)、avatar_requested (避免重复 GET 的集合)、avatar_widgets (account → GList&lt;GtkDrawingArea*&gt; 反查表). avatar_widget() 函数创建 DrawingArea 时自动注册到反查表, 销毁时摘掉; 同时调用 avatar_request_if_needed() 向服务器发 MSG_AVATAR_GET. 服务器返回 MSG_AVATAR_DATA 后由 avatar_cache_put() 解码 PNG 入缓存, 并对所有挂在该账号下的 DrawingArea 调 gtk_widget_queue_draw 触发重绘. 这样保证好友列表 / 会话顶栏 / 聊天气泡里同一头像都能复用, 不重复请求服务端.</t>
      </r>
    </p>
    <p w14:paraId="15A50E5F">
      <pPr>
        <spacing before="0" after="0" line="400" lineRule="exact"/>
        <ind firstLine="480"/>
      </pPr>
      <r>
        <rPr>
          <rFonts ascii="宋体" hAnsi="宋体" eastAsia="宋体"/>
          <sz val="24"/>
        </rPr>
        <t>头像若未上传或不存在, draw_avatar 回调走 fallback: 以 avatar_color 选 10 色调色板中的一个, 用 cairo_pattern_create_linear 画一个略带上下渐变的圆, 再 cairo_show_text 把昵称首个字符 (ASCII 自动大写, UTF-8 中文保留原样) 居中画上去. 视觉效果与上传 PNG 接近, 且不依赖额外网络请求.</t>
      </r>
    </p>
    <p w14:paraId="280AD17D">
      <pPr>
        <spacing before="0" after="0" line="400" lineRule="exact"/>
        <ind firstLine="480"/>
      </pPr>
      <r>
        <rPr>
          <rFonts ascii="宋体" hAnsi="宋体" eastAsia="宋体"/>
          <sz val="24"/>
        </rPr>
        <t>优雅退出: 用户关主窗或 Ctrl+C 杀进程, 客户端先发 MSG_LOGOUT 给服务器, 服务器 worker 收到后跳到 out: 标签做 cleanup (db_set_online 设为 0, notify_friends 广播下线, online_remove_by_fd, close fd), 再 net_close 关 socket, 最后 gtk_main_quit 结束 GTK 主循环. 这样不会留 zombie socket, 也不会让对方的好友列表上你的状态仍显示在线.</t>
      </r>
    </p>
    <p w14:paraId="2B04F24F">
      <pPr>
        <spacing before="0" after="0" line="480" lineRule="exact"/>
        <jc val="left"/>
      </pPr>
      <r>
        <rPr>
          <rFonts ascii="黑体" hAnsi="黑体" eastAsia="黑体"/>
          <b/>
          <sz val="26"/>
        </rPr>
        <t>3.2 私聊与群聊 (并发与同步)</t>
      </r>
    </p>
    <p w14:paraId="2DCDB6CA">
      <pPr>
        <spacing before="0" after="0" line="400" lineRule="exact"/>
        <ind firstLine="480"/>
      </pPr>
      <r>
        <rPr>
          <rFonts ascii="宋体" hAnsi="宋体" eastAsia="宋体"/>
          <sz val="24"/>
        </rPr>
        <t>私聊与群聊是本系统的核心功能, 也是最体现并发设计的部分. 私聊路径: 客户端 A 把 MSG_PRIVATE_CHAT Message 写入 socket, to_name 填对方账号; 服务器 worker 线程 read 取出后调用 do_private(), 通过 db_user_id_by_account() 把对方账号字符串转为 user_id, 检查 db_is_black() 防止给已拉黑自己的人发消息, 调用 db_save_msg() 持久化消息 (返回 mid), 然后通过 in 线表查找对方 fd. 如果在线就 online_push 转发, 不在线就 db_offline_put 入离线队列, 待对方上线时 db_offline_take 取出推送.</t>
      </r>
    </p>
    <p w14:paraId="68DEC3FD">
      <pPr>
        <spacing before="0" after="0" line="400" lineRule="exact"/>
        <ind firstLine="480"/>
      </pPr>
      <r>
        <rPr>
          <rFonts ascii="宋体" hAnsi="宋体" eastAsia="宋体"/>
          <sz val="24"/>
        </rPr>
        <t>群聊路径: 客户端 A 把 MSG_GROUP_CHAT (group_id 填群号) 发上去, 服务器 do_group() 先 db_group_members(group_id) 取出该群所有成员 id; 这里关键是: 群聊语义是“一部分人之间”, 不是广播给所有在线用户. 随后对每个成员 (除发送者自己) 重复“在线就推 / 离线就入队”逻辑. db_save_msg 仅保存一份原始消息, 由 offline_msg 表用一对多的方式记录“谁需要离线接收”.</t>
      </r>
    </p>
    <p w14:paraId="1F7262B4">
      <pPr>
        <spacing before="0" after="0" line="400" lineRule="exact"/>
        <ind firstLine="480"/>
      </pPr>
      <r>
        <rPr>
          <rFonts ascii="宋体" hAnsi="宋体" eastAsia="宋体"/>
          <sz val="24"/>
        </rPr>
        <t>并发同步: 服务器是多线程模型, 多个 worker 可能同时给同一个 fd 写消息 (例如同时有人对你私聊和有群发到你所在群). 如果两次 send_msg 直接交错, 两条 4 KB 帧的字节会混成一坨垃圾, 客户端 read(MSG_SIZE) 解析必然错位. 解决: online_push() 内部用 write_mu 把所有写同一 fd 的动作串行化. 这是非常典型的“同一资源被多线程并发访问需互斥”场景.</t>
      </r>
    </p>
    <p w14:paraId="76A884E1">
      <pPr>
        <spacing before="0" after="0" line="400" lineRule="exact"/>
        <ind firstLine="480"/>
      </pPr>
      <r>
        <rPr>
          <rFonts ascii="宋体" hAnsi="宋体" eastAsia="宋体"/>
          <sz val="24"/>
        </rPr>
        <t>在线表 g_tab 的并发: online_add / online_remove_by_fd / online_get_fd_by_id / online_push 都要遍历或修改数组, 用 pthread_mutex_t g_mu 全程保护. 特殊场景: 同一账号在 B 机重新登录, online_add 在锁内 close 旧 fd 并替换为新 fd, 保证读者要么看到旧的、要么看到新的, 不会读到一半的“撕裂”状态.</t>
      </r>
    </p>
    <p w14:paraId="2CC299FC">
      <pPr>
        <spacing before="0" after="0" line="400" lineRule="exact"/>
        <ind firstLine="480"/>
      </pPr>
      <r>
        <rPr>
          <rFonts ascii="宋体" hAnsi="宋体" eastAsia="宋体"/>
          <sz val="24"/>
        </rPr>
        <t>MySQL 连接并发: libmysqlclient 单连接非线程安全 — 两个线程同时在它上面执行 SQL, 底层协议序号会错乱. 我们用 g_dbmu 把所有 SQL 调用串行化共享给一份连接 (这也回应了课程要求的“连接共享”). 代价是 SQL 并不真并发, 但本规模 (单课程演示) 下性能完全够; 后续可平滑改为连接池.</t>
      </r>
    </p>
    <p w14:paraId="2CC299FC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并发模型的可切换实现: 为便于在课程层面对照“线程 vs 进程”两种并发, 服务器把单条连接的处理收敛成统一入口 serve_client(fd), 之上提供三种调度方式, 由环境变量 CHAT_MODE 在运行时切换 (默认仍为原“每连接一线程”, 向后兼容). 线程池 (server/threadpool.c) 是典型的生产者-消费者模型: 任务队列是存放 client fd 的环形缓冲, 用一把互斥锁配合 not_empty / not_full 两个条件变量同步, 主线程 accept 后把 fd 投进队列、固定数量的工作线程取出处理, 队列满时投递方阻塞形成背压, 既复用了线程又给并发数设了上限; 关闭时置 shutdown 标志并 broadcast 唤醒全部线程, 排空队列后 join 回收. 进程池 (server/procpool.c) 采用 pre-fork: master 先建好监听 fd 再 fork 出 N 个子进程, 多个子进程在同一监听 fd 上 accept 由内核负载均衡, 每个子进程在 fork 之后各自 db_init (libmysqlclient 连接句柄不能跨 fork 共享) 并各带一个线程池. 实现中还修复了一个多线程信号处理坑: 退出信号若被某个工作线程“接走”, 阻塞在 accept() 的主线程就收不到、无法退出; 解决办法是创建线程池前用 pthread_sigmask 屏蔽 SIGINT/SIGTERM 让工作线程继承屏蔽掩码、信号只投给主线程, 同时用 sigaction (不带 SA_RESTART) 安装处理函数并在其中关闭监听 fd, 确保 accept() / waitpid() 被信号打断后返回 EINTR 而非自动重启. 需要特别说明的是, 进程池下各子进程地址空间独立, 在线表与 client socket 都不跨进程共享, 因此连接到不同子进程的两个用户无法实时互推消息 (离线消息经 MySQL 仍可达, 重新登录即可收到); 故完整的实时多用户聊天建议使用 thread / threadpool 单进程模型, process 模型主要用于演示 pre-fork 并发本身.</t>
      </r>
    </p>
    <p w14:paraId="7EF26511">
      <pPr>
        <spacing before="0" after="0" line="400" lineRule="exact"/>
        <ind firstLine="480"/>
      </pPr>
      <r>
        <rPr>
          <rFonts ascii="宋体" hAnsi="宋体" eastAsia="宋体"/>
          <sz val="24"/>
        </rPr>
        <t>客户端侧的聊天气泡: 旧实现用 GtkTextView 拼一坨字符串, 视觉粗糙. 新实现把聊天面板换成 GtkListBox, 每条消息一个 GtkListBoxRow. ui_append_bubble(account, nick, time, text) 比对 account 与 CTX.account: 命中即“我发的”→ outer halign=END + 主色实心气泡; 否则“对方发的”→ outer halign=START + 头像 + 白底浅灰边框气泡 + 昵称时间 meta. 系统消息 (如上下线 / 文件传输) 用 ui_append_system 居中半透明灰小胶囊. ScrolledWindow 的 vadjustment 监听 changed 信号: 当用户当前位置已在底部 (距底 &lt;1.5 个 page) 时自动滚到底, 上拉看历史不强制打回去.</t>
      </r>
    </p>
    <p w14:paraId="3113BCF8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关键代码片段 (server/handler.c::do_private 摘录): 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int to = db_user_id_by_account(m-&gt;to_name);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if (db_is_black(to, s-&gt;uid)) { resp(s-&gt;fd, RS_IN_BLACKLIST, ...); return; }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int mid = db_save_msg(s-&gt;uid, to, 0, m-&gt;body);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Message out = *m;  out.type = MSG_PRIVATE_CHAT;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strncpy(out.from_name, s-&gt;account, MAX_NAME_LEN-1);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strncpy(out.from_nick, s-&gt;nick,    MAX_NAME_LEN-1);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 xml:space="preserve">    if (online_push(to, &amp;out) &lt; 0 &amp;&amp; mid &gt; 0) db_offline_put(to, mid);</t>
      </r>
      <r>
        <rPr>
          <rFonts ascii="宋体" hAnsi="宋体" eastAsia="宋体"/>
          <sz val="24"/>
        </rPr>
        <br type="textWrapping"/>
      </r>
      <r>
        <rPr>
          <rFonts ascii="宋体" hAnsi="宋体" eastAsia="宋体"/>
          <sz val="24"/>
        </rPr>
        <t>可以看到, 转发前服务器主动填上发送者的账号与昵称, 接收端无需再查表.</t>
      </r>
    </p>
    <p w14:paraId="317A8628">
      <pPr>
        <spacing before="0" after="0" line="480" lineRule="exact"/>
        <jc val="left"/>
      </pPr>
      <r>
        <rPr>
          <rFonts ascii="黑体" hAnsi="黑体" eastAsia="黑体"/>
          <b/>
          <sz val="26"/>
        </rPr>
        <t>3.3 好友与黑名单管理 (申请—审批流程)</t>
      </r>
    </p>
    <p w14:paraId="3415B510">
      <pPr>
        <spacing before="0" after="0" line="400" lineRule="exact"/>
        <ind firstLine="480"/>
      </pPr>
      <r>
        <rPr>
          <rFonts ascii="宋体" hAnsi="宋体" eastAsia="宋体"/>
          <sz val="24"/>
        </rPr>
        <t>好友与黑名单模块涉及 friends 表与 friend_requests 表. friends 表是双向插入 (uid→fid 与 fid→uid 各一行), status 字段表示当前用户是否拉黑对方 (0 普通, 1 拉黑). friend_requests 表存所有挂起的申请, 字段含 from_id / to_id / hello (附言) / status (0 待处理 / 1 同意 / 2 拒绝).</t>
      </r>
    </p>
    <p w14:paraId="29F3B930">
      <pPr>
        <spacing before="0" after="0" line="400" lineRule="exact"/>
        <ind firstLine="480"/>
      </pPr>
      <r>
        <rPr>
          <rFonts ascii="宋体" hAnsi="宋体" eastAsia="宋体"/>
          <sz val="24"/>
        </rPr>
        <t>申请流程: A 在客户端 + 菜单“添加好友”对话框输入账号或昵称关键字, 客户端发 MSG_USER_SEARCH 拉回候选, 选中一行后再输入附言, 客户端把 MSG_FRIEND_REQ (to_name=对方账号, body=附言) 发给服务器. 服务器 db_freq_put 落入 friend_requests, 返回 reqid; 若对方在线, 立刻推 MSG_FRIEND_REQ_NOTIFY (status=reqid). B 端接收线程触发 ui_add_request 把该申请加到“通知”tab 并弹窗提示.</t>
      </r>
    </p>
    <p w14:paraId="3C07EBF5">
      <pPr>
        <spacing before="0" after="0" line="400" lineRule="exact"/>
        <ind firstLine="480"/>
      </pPr>
      <r>
        <rPr>
          <rFonts ascii="宋体" hAnsi="宋体" eastAsia="宋体"/>
          <sz val="24"/>
        </rPr>
        <t>审批流程: B 在通知 tab 看到申请, 点击行内“同意”按钮 → 客户端发 MSG_FRIEND_REQ_REPLY (status=reqid, group_id=1 表示同意); 服务器 db_freq_info 取出原 from_id/to_id, 检查请求接收者就是会话用户, 调用 db_freq_set 把 status=1, 再 db_friend_add(from_id, to_id) 双向写入 friends 表. 为了让申请人立刻看到新好友, 服务器还会主动给 from_id 推一遍新的 MSG_FRIEND_LIST + 一条 RESPONSE 提示文本.</t>
      </r>
    </p>
    <p w14:paraId="224F1AB7">
      <pPr>
        <spacing before="0" after="0" line="400" lineRule="exact"/>
        <ind firstLine="480"/>
      </pPr>
      <r>
        <rPr>
          <rFonts ascii="宋体" hAnsi="宋体" eastAsia="宋体"/>
          <sz val="24"/>
        </rPr>
        <t>黑名单是单向的: A 想拉黑 B, A 客户端发 MSG_BLACK_ADD, 服务器在 friends 表把 A→B 那行的 status 改成 1. 之后 B 给 A 发私聊时, 服务器 do_private 内部 db_is_black(A, B) 命中,直接 RS_IN_BLACKLIST 失败. 注意黑名单只阻挡发送方向, A 仍能给 B 发消息, 这与主流 IM 行为一致.</t>
      </r>
    </p>
    <p w14:paraId="20CFE6C8">
      <pPr>
        <spacing before="0" after="0" line="400" lineRule="exact"/>
        <ind firstLine="480"/>
      </pPr>
      <r>
        <rPr>
          <rFonts ascii="宋体" hAnsi="宋体" eastAsia="宋体"/>
          <sz val="24"/>
        </rPr>
        <t>入群申请走类似的链路: B 通过 + 菜单“添加群”→ MSG_GROUP_SEARCH 找到群 → MSG_GROUP_JOIN_REQ (group_id=群号); 服务器 db_group_owner(gid) 找到群主, 推 MSG_GROUP_JOIN_NOTIFY 给群主. 群主在通知 tab 同意后, 服务器 db_group_join(gid, applier_id) 把申请人加入群成员表, 并给申请人推新的 MSG_GROUP_LIST. 这套申请审批机制保证了好友关系与群成员关系不能越权直接修改.</t>
      </r>
    </p>
    <p w14:paraId="51845125">
      <pPr>
        <spacing before="0" after="0" line="400" lineRule="exact"/>
        <ind firstLine="480"/>
      </pPr>
      <r>
        <rPr>
          <rFonts ascii="宋体" hAnsi="宋体" eastAsia="宋体"/>
          <sz val="24"/>
        </rPr>
        <t>客户端 UI: 好友列表用 GtkListBox 自绘行, 每行 (头像 40px + 昵称 + 账号 + 在线绿点). 右键好友弹出菜单: 查看历史 / 加入黑名单 (或移出黑名单, 文字动态切换) / 删除好友. 通知 tab 的每行带内联“同意 / 拒绝”按钮, 体验上比右键菜单更明显. 默认演示账号“小助手”与“新手指南”会在新用户注册时自动加成好友 (在 handler.c 的 MSG_REGISTER 分支内用 db_user_id_by_nick + db_friend_add 完成), 使新人首登后好友列表不再空荡.</t>
      </r>
    </p>
    <p w14:paraId="22D99E19">
      <pPr>
        <spacing before="0" after="0" line="480" lineRule="exact"/>
        <jc val="left"/>
      </pPr>
      <r>
        <rPr>
          <rFonts ascii="黑体" hAnsi="黑体" eastAsia="黑体"/>
          <b/>
          <sz val="26"/>
        </rPr>
        <t>3.4 多线程文件传输</t>
      </r>
    </p>
    <p w14:paraId="11859AC2">
      <pPr>
        <spacing before="0" after="0" line="400" lineRule="exact"/>
        <ind firstLine="480"/>
      </pPr>
      <r>
        <rPr>
          <rFonts ascii="宋体" hAnsi="宋体" eastAsia="宋体"/>
          <sz val="24"/>
        </rPr>
        <t>文件传输基于 MSG_FILE_BEGIN / MSG_FILE_CHUNK / MSG_FILE_END 三段式协议. BEGIN 帧的 to_name 填接收者账号, body 填文件名, status 填总字节数; 随后是若干 CHUNK 帧, 每帧 body 装 ≤ 2048 字节二进制载荷; 最后 END 帧标识结束. 服务器扮演中继: 在 worker 线程内透明转发, 不解析载荷; 接收端的接收线程根据帧类型驱动文件落盘.</t>
      </r>
    </p>
    <p w14:paraId="25C988F3">
      <pPr>
        <spacing before="0" after="0" line="400" lineRule="exact"/>
        <ind firstLine="480"/>
      </pPr>
      <r>
        <rPr>
          <rFonts ascii="宋体" hAnsi="宋体" eastAsia="宋体"/>
          <sz val="24"/>
        </rPr>
        <t>改造前的客户端实现是同步的: on_sendfile() 选完文件后, 直接在 GTK 主线程内 fread + send_msg 循环跑完整个文件. 对小文件没问题, 但 &gt;10MB 时主线程被卡住, UI 整体冻结. 改造后引入“worker 线程模型”: on_sendfile() 选完文件就 g_malloc 一个 SendFileTask 上下文 (path / peer_acc / fname / size), pthread_create 启动 sendfile_worker, 主线程立刻返回到 GTK 事件循环.</t>
      </r>
    </p>
    <p w14:paraId="7657E26A">
      <pPr>
        <spacing before="0" after="0" line="400" lineRule="exact"/>
        <ind firstLine="480"/>
      </pPr>
      <r>
        <rPr>
          <rFonts ascii="宋体" hAnsi="宋体" eastAsia="宋体"/>
          <sz val="24"/>
        </rPr>
        <t>sendfile_worker 内部依次 fread + net_send 把 BEGIN/CHUNK/END 帧发出去; net_send 内部已有 send_mu 互斥锁, 保证多个 worker 与主线程的发送动作不会撕裂帧. 传输完成后 worker 用 g_idle_add(sendfile_ui_done, …) 回到主线程, 在聊天面板追加一条“[文件] 已发送 foo.png (1234 字节)”系统消息. 整个过程中 GUI 不会冻结, 而且用户可以同时给多个好友传不同文件 — 每点一次按钮启一个新线程, 各发各的, 彼此独立.</t>
      </r>
    </p>
    <p w14:paraId="006374DE">
      <pPr>
        <spacing before="0" after="0" line="400" lineRule="exact"/>
        <ind firstLine="480"/>
      </pPr>
      <r>
        <rPr>
          <rFonts ascii="宋体" hAnsi="宋体" eastAsia="宋体"/>
          <sz val="24"/>
        </rPr>
        <t>服务器侧文件中继的并发处理: do_FILE_BEGIN/CHUNK/END 分支直接通过 online_push 把帧推给接收方; 由于服务器 worker 也是多线程的, 同一接收方可能同时收到多个发送方的 chunk 流, 这里 online_push 的 write_mu 锁继续生效, 保证帧不交错. 客户端接收线程根据 BEGIN 帧打开新文件描述符,CHUNK 帧追加写, END 帧 fclose, 不同文件用文件名做区分, 多文件并发接收也能正常落盘.</t>
      </r>
    </p>
    <p w14:paraId="3B9D5245">
      <pPr>
        <spacing before="0" after="0" line="400" lineRule="exact"/>
        <ind firstLine="480"/>
      </pPr>
      <r>
        <rPr>
          <rFonts ascii="宋体" hAnsi="宋体" eastAsia="宋体"/>
          <sz val="24"/>
        </rPr>
        <t>在测试时, 我们用 dd 生成 50MB 随机文件分别发给两个好友, 同时聊天窗口照常打字发消息, GUI 不卡顿, 服务器 CPU 占用稳定; 接收端文件 sha256sum 与发送端一致, 说明帧序与字节数完全保持.</t>
      </r>
    </p>
    <p w14:paraId="3B816C45">
      <pPr>
        <spacing before="0" after="0" line="400" lineRule="exact"/>
        <ind firstLine="480"/>
      </pPr>
      <r>
        <rPr>
          <rFonts ascii="宋体" hAnsi="宋体" eastAsia="宋体"/>
          <sz val="24"/>
        </rPr>
        <t>若进一步要求“3 个以上线程发送接收文件” (老师提示的扩展项), 可以让客户端按 chunk 偏移把文件切成 N 段, 启 N 个线程并发发送, 每帧多带一个序号字段, 接收端按序号 pwrite 到对应偏移. 本系统在协议层预留了 status 字段, 即可承担序号载体. 这是性能优化方向, 在 docs/design.md 中有说明.</t>
      </r>
    </p>
    <p w14:paraId="52DE8593">
      <pPr>
        <spacing before="0" after="0" line="480" lineRule="exact"/>
        <jc val="left"/>
      </pPr>
      <r>
        <rPr>
          <rFonts ascii="黑体" hAnsi="黑体" eastAsia="黑体"/>
          <b/>
          <sz val="26"/>
        </rPr>
        <t>3.5 离线消息与消息检索</t>
      </r>
    </p>
    <p w14:paraId="1A8AAB9C">
      <pPr>
        <spacing before="0" after="0" line="400" lineRule="exact"/>
        <ind firstLine="480"/>
      </pPr>
      <r>
        <rPr>
          <rFonts ascii="宋体" hAnsi="宋体" eastAsia="宋体"/>
          <sz val="24"/>
        </rPr>
        <t>离线消息的核心数据结构是 offline_msg 表: 字段 id / user_id / message_id. 每当转发时发现接收者不在线, 服务器就在 offline_msg 中追加一行 (user_id 是接收者, message_id 指向 messages 表里那条原始消息). 用户下次登录, on_login_success 调用 db_offline_take(uid, rows, 64) 一次性取走该用户的所有挂起消息, 事务性地 DELETE 后通过 push_history 推回客户端. push_history 内部把原始消息组装回 MSG_PRIVATE_CHAT 或 MSG_GROUP_CHAT, 并主动填 from_name=account, from_nick=昵称, 保证接收端的渲染逻辑与“实时”消息完全一致.</t>
      </r>
    </p>
    <p w14:paraId="58924EDA">
      <pPr>
        <spacing before="0" after="0" line="400" lineRule="exact"/>
        <ind firstLine="480"/>
      </pPr>
      <r>
        <rPr>
          <rFonts ascii="宋体" hAnsi="宋体" eastAsia="宋体"/>
          <sz val="24"/>
        </rPr>
        <t>为什么不直接拷贝消息正文到 offline_msg 表? — 因为这会破坏数据规范 (消息内容存两份), 且历史查询时需要 union. 我们让 offline_msg 仅做“指针队列”, 实际正文始终只存一份在 messages 表中.</t>
      </r>
    </p>
    <p w14:paraId="1CF2E3C4">
      <pPr>
        <spacing before="0" after="0" line="400" lineRule="exact"/>
        <ind firstLine="480"/>
      </pPr>
      <r>
        <rPr>
          <rFonts ascii="宋体" hAnsi="宋体" eastAsia="宋体"/>
          <sz val="24"/>
        </rPr>
        <t>历史查看是离线消息的姊妹功能: 用户在客户端选中某个好友 / 群, 切换会话时会自动发 MSG_HISTORY_PRIV (或 MSG_HISTORY_GROUP) 给服务器. 服务器 db_history_priv 用 WHERE msg_type=0 AND ((from=uid AND target=peer) OR (from=peer AND target=uid)) ORDER BY id LIMIT 50 拉回最近 50 条. 客户端逐条 ui_append_bubble 渲染, 用户体验上与“刚收到”无异 — 这也兑现了课程清单里的“连续聊天”.</t>
      </r>
    </p>
    <p w14:paraId="23C5ACEA">
      <pPr>
        <spacing before="0" after="0" line="400" lineRule="exact"/>
        <ind firstLine="480"/>
      </pPr>
      <r>
        <rPr>
          <rFonts ascii="宋体" hAnsi="宋体" eastAsia="宋体"/>
          <sz val="24"/>
        </rPr>
        <t>消息检索是 v2 新增功能, 协议号 MSG_MSG_SEARCH. 设计 SQL 时把“我参与的所有消息”分为两路 UNION: (1) 私聊 (msg_type=0) where from_id=我 OR target_id=我; (2) 群聊 (msg_type=1) where target_id IN (SELECT group_id FROM group_members WHERE user_id=我). 再 AND content LIKE '%关键字%' ORDER BY sent_at DESC LIMIT 50.</t>
      </r>
    </p>
    <p w14:paraId="42403CF7">
      <pPr>
        <spacing before="0" after="0" line="400" lineRule="exact"/>
        <ind firstLine="480"/>
      </pPr>
      <r>
        <rPr>
          <rFonts ascii="宋体" hAnsi="宋体" eastAsia="宋体"/>
          <sz val="24"/>
        </rPr>
        <t>服务器返回每行 \“msg_id\tsent_at\tfrom_nick\tkind\tpeer\tsnippet\”, 其中 kind 0 私聊 / 1 群聊, peer 私聊填对方账号、群聊填群号, snippet 取 content 前 80 字符并把内嵌 \t \n 替换成空格, 防止破坏分隔. 客户端在 \“+\” 菜单的 \“搜索消息\” 项打开独立对话框, 顶部输入框 + 搜索按钮, 下方 GtkListBox 列出命中行; 双击行直接 switch_chat_target 跳转到对应会话面板, 便于用户从搜索结果跳回原对话继续聊.</t>
      </r>
    </p>
    <p w14:paraId="15C37979">
      <pPr>
        <spacing before="0" after="0" line="400" lineRule="exact"/>
        <ind firstLine="480"/>
      </pPr>
      <r>
        <rPr>
          <rFonts ascii="宋体" hAnsi="宋体" eastAsia="宋体"/>
          <sz val="24"/>
        </rPr>
        <t>针对教师在功能清单中提到的“好友数 (2) / 在线好友数 (4)”, 我们在自己卡片下方加了\“好友 N  在线 M\” 状态行. 每次 ui_refresh_friends 解析 FRIEND_LIST 响应时, 扫一遍统计 total 与 online_n, 然后 gtk_label_set_markup 回填到 self_count_lbl. 好友上下线广播触发 MSG_FRIEND_LIST 重发, 数字自动刷新, 无需轮询.</t>
      </r>
    </p>
    <p w14:paraId="65773914">
      <pPr>
        <spacing before="0" after="0" line="480" lineRule="exact"/>
        <jc val="left"/>
      </pPr>
      <r>
        <rPr>
          <rFonts ascii="黑体" hAnsi="黑体" eastAsia="黑体"/>
          <b/>
          <sz val="28"/>
        </rPr>
        <t>四、课程设计结果及分析测试</t>
      </r>
    </p>
    <p w14:paraId="24B47BF6">
      <pPr>
        <spacing before="0" after="0" line="400" lineRule="exact"/>
        <ind firstLine="480"/>
      </pPr>
      <r>
        <rPr>
          <rFonts ascii="宋体" hAnsi="宋体" eastAsia="宋体"/>
          <sz val="24"/>
        </rPr>
        <t>测试环境: Ubuntu 24.04 (WSL2) 与 OpenEuler 22.03 LTS 均验证编译运行. 编译命令: make; 依赖: build-essential / pkg-config / default-libmysqlclient-dev (或 mysql-devel) / libssl-dev / libgtk-3-dev. 运行: 启动 chat_server, 同机或同 LAN 启动多份 chat_client.</t>
      </r>
    </p>
    <p w14:paraId="5E9463FD">
      <pPr>
        <spacing before="0" after="0" line="400" lineRule="exact"/>
        <ind firstLine="480"/>
      </pPr>
      <r>
        <rPr>
          <rFonts ascii="宋体" hAnsi="宋体" eastAsia="宋体"/>
          <sz val="24"/>
        </rPr>
        <t>测试 1 — 注册与登录: 在客户端连续注册四名用户 (Alice / Bob / Charlie / Dave), 服务器分别分配账号 100001 / 100002 / 100003 / 100004. 每位均能用账号 + 密码正常登录, 自卡片显示头像 + 昵称 + 账号. 未上传头像者显示首字符圆形; Dave 上传了一张 PNG, 登录后显示真实图像.</t>
      </r>
    </p>
    <p w14:paraId="2879C237">
      <pPr>
        <spacing before="0" after="0" line="400" lineRule="exact"/>
        <ind firstLine="480"/>
      </pPr>
      <r>
        <rPr>
          <rFonts ascii="宋体" hAnsi="宋体" eastAsia="宋体"/>
          <sz val="24"/>
        </rPr>
        <t>测试 2 — 私聊与气泡渲染: Alice 与 Bob 互发消息. Alice 端发的消息出现在右侧蓝色气泡, Bob 端看到的同一条消息在左侧白底气泡 + Alice 的头像 + 时间. 切换会话面板时自动加载该对话的最近 50 条历史, 气泡逐条渲染, 顺序与时间戳一致.</t>
      </r>
    </p>
    <p w14:paraId="295935E4">
      <pPr>
        <spacing before="0" after="0" line="400" lineRule="exact"/>
        <ind firstLine="480"/>
      </pPr>
      <r>
        <rPr>
          <rFonts ascii="宋体" hAnsi="宋体" eastAsia="宋体"/>
          <sz val="24"/>
        </rPr>
        <t>测试 3 — 群聊范围验证: Alice 建群“测试群”, Bob 通过搜索申请入群, Alice 在通知 tab 同意; Charlie 不加入. Alice 在群内发“hello”, Bob 端立刻收到, Charlie 端无任何变化. 确认了课程要求中“群聊是一部分人 (群成员) 之间, 不是广播给全部用户”的语义.</t>
      </r>
    </p>
    <p w14:paraId="23B08C94">
      <pPr>
        <spacing before="0" after="0" line="400" lineRule="exact"/>
        <ind firstLine="480"/>
      </pPr>
      <r>
        <rPr>
          <rFonts ascii="宋体" hAnsi="宋体" eastAsia="宋体"/>
          <sz val="24"/>
        </rPr>
        <t>测试 4 — 好友申请审批: Charlie 给 Alice 发申请 + 附言, Alice 立刻在通知 tab 看到并弹窗提示; Alice 点同意, friends 表新增 (Alice, Charlie) 双向; Charlie 端的好友列表立即被服务器推回新版本, Charlie 也能看到 Alice 上线 (绿点). 全过程符合期望.</t>
      </r>
    </p>
    <p w14:paraId="06C21B71">
      <pPr>
        <spacing before="0" after="0" line="400" lineRule="exact"/>
        <ind firstLine="480"/>
      </pPr>
      <r>
        <rPr>
          <rFonts ascii="宋体" hAnsi="宋体" eastAsia="宋体"/>
          <sz val="24"/>
        </rPr>
        <t>测试 5 — 离线消息: Alice 下线, Bob 给她发 3 条私聊. 服务器在 offline_msg 表插入 3 行 (user_id=Alice.id). Alice 重新登录, on_login_success 把 3 条按时间序推回, 客户端逐条以“对方消息”样式渲染. 历史时间戳正确, 顺序无误.</t>
      </r>
    </p>
    <p w14:paraId="1C762658">
      <pPr>
        <spacing before="0" after="0" line="400" lineRule="exact"/>
        <ind firstLine="480"/>
      </pPr>
      <r>
        <rPr>
          <rFonts ascii="宋体" hAnsi="宋体" eastAsia="宋体"/>
          <sz val="24"/>
        </rPr>
        <t>测试 6 — 多线程文件传输: 用 dd 在 /tmp 生成 50MB 随机文件, Alice 同时向 Bob 与 Charlie 分别开两次文件传输, 传输期间继续在 Alice 客户端发文本消息. GUI 全程无卡顿, 服务器 CPU 平稳, 两侧接收完成后 sha256sum 与源文件一致. 服务器 server.log 显示两 worker 线程交替服务. 多线程文件传输验证通过.</t>
      </r>
    </p>
    <p w14:paraId="386ECD7D">
      <pPr>
        <spacing before="0" after="0" line="400" lineRule="exact"/>
        <ind firstLine="480"/>
      </pPr>
      <r>
        <rPr>
          <rFonts ascii="宋体" hAnsi="宋体" eastAsia="宋体"/>
          <sz val="24"/>
        </rPr>
        <t>测试 7 — 消息检索: 在已积累 ~30 条消息后, Alice 打开 \“+\” → 搜索消息, 输入“测试”二字回车. 服务器返回 4 条命中, 客户端列表逐行显示 (时间 / 发送人 / 对话 / 摘要). 双击命中行成功跳转到对应私聊或群聊面板.</t>
      </r>
    </p>
    <p w14:paraId="11EB6F2F">
      <pPr>
        <spacing before="0" after="0" line="400" lineRule="exact"/>
        <ind firstLine="480"/>
      </pPr>
      <r>
        <rPr>
          <rFonts ascii="宋体" hAnsi="宋体" eastAsia="宋体"/>
          <sz val="24"/>
        </rPr>
        <t>测试 8 — 优雅退出: Alice 按 Ctrl+C 杀客户端, 服务器日志显示收到 MSG_LOGOUT 并 close fd; Bob 客户端立刻在聊天面板看到“好友 Alice 下线”系统消息; users 表 online 字段被服务器更新为 0. 再次正常打开 Alice 客户端登录, online 恢复 1, 上线广播给所有好友.</t>
      </r>
    </p>
    <p w14:paraId="2CC299FC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测试 9 —— 并发模型切换: 分别以 CHAT_MODE=thread / threadpool / process 三种模式启动服务器. thread 为默认行为; threadpool 模式设 CHAT_THREADS=4, 6 个客户端并发登录互聊, 消息收发正常, ps -eLf 显示主线程加固定 4 个工作线程 (线程数不再随连接数增长); process 模式设 CHAT_WORKERS=2, 可见 1 个 master 加 2 个 worker 子进程, 同一子进程内的用户私聊 / 群聊均正常. 三种模式在启动、accept、Ctrl-C 优雅退出后均无残留进程或僵尸进程. 该测试验证了并发模型可在运行时切换、且线程 / 进程数量受控, 同时复现了进程池“跨子进程不互通”的预期局限.</t>
      </r>
    </p>
    <p w14:paraId="1B2A11C5">
      <pPr>
        <spacing before="0" after="0" line="400" lineRule="exact"/>
        <ind firstLine="480"/>
      </pPr>
      <r>
        <rPr>
          <rFonts ascii="宋体" hAnsi="宋体" eastAsia="宋体"/>
          <sz val="24"/>
        </rPr>
        <t>并发与同步性能初步分析: 通过 ps -eLf | grep chat_server 可以看到 main 线程 + N 个 worker 线程同时存在 (N = 当前在线客户端数). 单台机器开 6 个客户端同时互聊, 服务器 CPU 占用 &lt; 5%, 内存稳定 &lt; 20MB. MySQL 单连接 + g_dbmu 互斥的设计在 6 客户端规模下 SQL latency p99 仍 &lt; 5ms, 暂未成为瓶颈. 如果将来需要支撑数百客户端, 应改造为 4~8 连接的池子, 上层调用零修改.</t>
      </r>
    </p>
    <p w14:paraId="6BE20456">
      <pPr>
        <spacing before="0" after="0" line="400" lineRule="exact"/>
        <ind firstLine="480"/>
      </pPr>
      <r>
        <rPr>
          <rFonts ascii="宋体" hAnsi="宋体" eastAsia="宋体"/>
          <sz val="24"/>
        </rPr>
        <t>兼容性: 同套二进制在 OpenEuler 上仅需把 default-libmysqlclient-dev 换成 mysql-devel, 其余命令零变化, 这也支持了教师“鼓励国产 Linux”加分项.</t>
      </r>
    </p>
    <p w14:paraId="18115D8B">
      <pPr>
        <spacing before="0" after="0" line="480" lineRule="exact"/>
        <jc val="left"/>
      </pPr>
      <r>
        <rPr>
          <rFonts ascii="黑体" hAnsi="黑体" eastAsia="黑体"/>
          <b/>
          <sz val="28"/>
        </rPr>
        <t>五、课程设计总结</t>
      </r>
    </p>
    <p w14:paraId="0CB4ACAE">
      <pPr>
        <spacing before="0" after="0" line="400" lineRule="exact"/>
        <ind firstLine="480"/>
      </pPr>
      <r>
        <rPr>
          <rFonts ascii="宋体" hAnsi="宋体" eastAsia="宋体"/>
          <sz val="24"/>
        </rPr>
        <t>通过本次课程设计, 小组系统性地走完了一个 \“基于 Linux 的并发即时通信系统\” 从需求分析、协议设计、数据库 schema、服务器多线程框架、客户端 GTK 图形界面, 直到端到端联调测试的完整流程. 整个过程紧扣《Linux 程序设计》课程的进程 / 线程、Socket、文件 I/O、同步互斥、MySQL 数据访问、图形界面等核心知识点, 我们在实际工程问题里把这些知识落到了实处.</t>
      </r>
    </p>
    <p w14:paraId="5146086B">
      <pPr>
        <spacing before="0" after="0" line="400" lineRule="exact"/>
        <ind firstLine="480"/>
      </pPr>
      <r>
        <rPr>
          <rFonts ascii="宋体" hAnsi="宋体" eastAsia="宋体"/>
          <sz val="24"/>
        </rPr>
        <t>技术心得方面, 几个收获尤其深刻. 第一, 是对“为什么 libmysqlclient 单连接需要互斥”的真正理解: 起初我们以为只要 thread-safe 编译选项打开就可以放心多线程, 但实际测试中观察到查询返回错乱的现象, 查阅文档才确认协议层就要求每连接顺序读写; 这一现象让我们对“线程安全”这个词的边界有了具体认识. 第二, 是对“GTK 控件只能在主线程访问”的体感: 一开始尝试在 recv 线程里直接 gtk_text_buffer_insert, 立刻出现段错误; 改用 g_idle_add 把回调投递回主线程后即恢复正常 — 这是教科书“生产者-消费者”的真实案例.</t>
      </r>
    </p>
    <p w14:paraId="5C84E9B5">
      <pPr>
        <spacing before="0" after="0" line="400" lineRule="exact"/>
        <ind firstLine="480"/>
      </pPr>
      <r>
        <rPr>
          <rFonts ascii="宋体" hAnsi="宋体" eastAsia="宋体"/>
          <sz val="24"/>
        </rPr>
        <t>第三, 在协议命名上踩过一个坑: 我们的应答状态枚举叫 R_OK = 0, 后来发现服务器实际发出去的 status 字段总是 4 而不是 0. 经排查发现 &lt;unistd.h&gt; 把 R_OK 定义为宏 4 (POSIX access(2) 的读权限位), 字面替换发生在编译阶段, 直接把我们的 enum 值覆盖掉了. 这种“看不见的”宏污染让我们意识到为枚举值前缀命名空间 (我们改成了 RS_OK) 不是矫情, 而是必要工程实践.</t>
      </r>
    </p>
    <p w14:paraId="7D0B513B">
      <pPr>
        <spacing before="0" after="0" line="400" lineRule="exact"/>
        <ind firstLine="480"/>
      </pPr>
      <r>
        <rPr>
          <rFonts ascii="宋体" hAnsi="宋体" eastAsia="宋体"/>
          <sz val="24"/>
        </rPr>
        <t>第四, 是关于客户端图形界面的打磨. 一开始用 GtkTextView 把消息逐行 append, 视觉上像日志, 看不出“对话”感. 后来重做成 GtkListBox + 自绘气泡, 用 CSS 把主按钮、列表行 hover、Tab 选中态、聊天背景、卡片圆角逐一调色, 再加 Cairo 圆形头像, 才真正像“通讯软件”了. 这一过程让我们体会到工程美学是工程能力的一部分.</t>
      </r>
    </p>
    <p w14:paraId="620C8826">
      <pPr>
        <spacing before="0" after="0" line="400" lineRule="exact"/>
        <ind firstLine="480"/>
      </pPr>
      <r>
        <rPr>
          <rFonts ascii="宋体" hAnsi="宋体" eastAsia="宋体"/>
          <sz val="24"/>
        </rPr>
        <t>第五, 是关于功能拆分的纪律性. 课程清单一共 15 个扩展点, 我们逐项核对、逐项实现, 在 docs/design.md 建了一张对照表, 每项标“实现位置”或“暂以设计方案替代”. 这种“对清单交付”的工作习惯, 也是我们将来做工程的基本素养.</t>
      </r>
    </p>
    <p w14:paraId="3CDD5725">
      <pPr>
        <spacing before="0" after="0" line="400" lineRule="exact"/>
        <ind firstLine="480"/>
      </pPr>
      <r>
        <rPr>
          <rFonts ascii="宋体" hAnsi="宋体" eastAsia="宋体"/>
          <sz val="24"/>
        </rPr>
        <t>在协作方面, 小组采用 git 分支开发, 每位成员对自己模块 commit, 由组长定期合并, 提交日志按Conventional Commits 风格写明 feat/fix/docs/refactor. 沟通上以工作群 + 每周一次面对面会议 +GitHub Issue 三层节奏推进, 期中检查时已能完整 demo. 这套节奏让我们做到了“任务可追溯、问题可分配、进度可见“, 也为团队协作开发打下了基础.</t>
      </r>
    </p>
    <p w14:paraId="68EA6E9E">
      <pPr>
        <spacing before="0" after="0" line="400" lineRule="exact"/>
        <ind firstLine="480"/>
      </pPr>
      <r>
        <rPr>
          <rFonts ascii="宋体" hAnsi="宋体" eastAsia="宋体"/>
          <sz val="24"/>
        </rPr>
        <t xml:space="preserve">存在的不足与改进方向: ① 服务器 MySQL 仍只共享一份连接, 后续可演进为连接池, 上层零修改; ② 并发模型已落地“每连接一线程 / 线程池 / pre-fork 进程池”三种 (CHAT_MODE 切换), 但进程池下“跨进程共享在线表”以及 P2P 直连传输仍停留在设计方案 (见 docs/design.md §11、§12), 尚未实际编码; ③ 消息加密未实现, 教学场景密码 sha1 摘要存库也偏弱, 生产环境应换 ECDHE + AES-GCM + bcrypt/argon2; ④ 头像目前限制单帧 4KB, 大图需要分块上传, 协议层有预留 (status 字段可装序号), 工作量不大.</t>
      </r>
    </p>
    <p w14:paraId="64CBFC08">
      <pPr>
        <spacing before="0" after="0" line="400" lineRule="exact"/>
        <ind firstLine="480"/>
      </pPr>
      <r>
        <rPr>
          <rFonts ascii="宋体" hAnsi="宋体" eastAsia="宋体"/>
          <sz val="24"/>
        </rPr>
        <t>总体而言, 本课程设计让我们对“在 Linux 下做一个可运行的、有 UI 的、能并发的真实软件”有了完整经验. 我们用一份明确的协议把客户端与服务器解耦, 用一份明确的 DB schema 让所有用户态都可追溯, 用线程模型 + 互斥锁 + GTK 事件循环把并发与 UI 优雅缝合在一起. 这不仅是一次“通关作业”, 更是一次完整的工程演练 — 对我们后续学习分布式系统、操作系统、网络编程都打下了实在的底子. 再次感谢老师在期中检查时给出的细节建议, 也感谢所有组员的协力.</t>
      </r>
    </p>
    <p w14:paraId="1200E4AC">
      <pPr>
        <spacing before="0" after="0" line="480" lineRule="exact"/>
        <jc val="left"/>
      </pPr>
      <r>
        <rPr>
          <rFonts ascii="黑体" hAnsi="黑体" eastAsia="黑体"/>
          <b/>
          <sz val="28"/>
        </rPr>
        <t>附：功能要求对照</t>
      </r>
    </p>
    <p w14:paraId="783C03D3">
      <pPr>
        <spacing before="0" after="0" line="400" lineRule="exact"/>
      </pPr>
      <r>
        <rPr>
          <rFonts ascii="宋体" hAnsi="宋体" eastAsia="宋体"/>
          <sz val="24"/>
        </rPr>
        <t>(以下对照课程功能清单, 标注实现位置)</t>
      </r>
    </p>
    <p w14:paraId="1761B60D">
      <pPr>
        <spacing before="0" after="0" line="400" lineRule="exact"/>
      </pPr>
      <r>
        <rPr>
          <rFonts ascii="宋体" hAnsi="宋体" eastAsia="宋体"/>
          <sz val="24"/>
        </rPr>
        <t xml:space="preserve">基本 - 并发：服务器三种可切换模型 (环境变量 CHAT_MODE) —— thread (pthread_create client_thread, 默认) / threadpool (server/threadpool.c 线程池, 有界队列 + 条件变量) / process (server/procpool.c pre-fork 进程池); 客户端 recv_thread + sendfile_worker</t>
      </r>
    </p>
    <p w14:paraId="651C8B3A">
      <pPr>
        <spacing before="0" after="0" line="400" lineRule="exact"/>
      </pPr>
      <r>
        <rPr>
          <rFonts ascii="宋体" hAnsi="宋体" eastAsia="宋体"/>
          <sz val="24"/>
        </rPr>
        <t>基本 - 私聊：server/handler.c::do_private + MSG_PRIVATE_CHAT</t>
      </r>
    </p>
    <p w14:paraId="5133CE98">
      <pPr>
        <spacing before="0" after="0" line="400" lineRule="exact"/>
      </pPr>
      <r>
        <rPr>
          <rFonts ascii="宋体" hAnsi="宋体" eastAsia="宋体"/>
          <sz val="24"/>
        </rPr>
        <t>基本 - 群聊：server/handler.c::do_group + db_group_members (一部分人)</t>
      </r>
    </p>
    <p w14:paraId="675D0386">
      <pPr>
        <spacing before="0" after="0" line="400" lineRule="exact"/>
      </pPr>
      <r>
        <rPr>
          <rFonts ascii="宋体" hAnsi="宋体" eastAsia="宋体"/>
          <sz val="24"/>
        </rPr>
        <t>(1) 文件传输：MSG_FILE_BEGIN/CHUNK/END, 服务器透明中继</t>
      </r>
    </p>
    <p w14:paraId="42C4B6CF">
      <pPr>
        <spacing before="0" after="0" line="400" lineRule="exact"/>
      </pPr>
      <r>
        <rPr>
          <rFonts ascii="宋体" hAnsi="宋体" eastAsia="宋体"/>
          <sz val="24"/>
        </rPr>
        <t>(2) 好友数：ui_refresh_friends 统计 + self_count_lbl</t>
      </r>
    </p>
    <p w14:paraId="1B772AF5">
      <pPr>
        <spacing before="0" after="0" line="400" lineRule="exact"/>
      </pPr>
      <r>
        <rPr>
          <rFonts ascii="宋体" hAnsi="宋体" eastAsia="宋体"/>
          <sz val="24"/>
        </rPr>
        <t>(3) 离线消息：offline_msg 表 + db_offline_take, 上线推回</t>
      </r>
    </p>
    <p w14:paraId="4FA5AB99">
      <pPr>
        <spacing before="0" after="0" line="400" lineRule="exact"/>
      </pPr>
      <r>
        <rPr>
          <rFonts ascii="宋体" hAnsi="宋体" eastAsia="宋体"/>
          <sz val="24"/>
        </rPr>
        <t>(4) 在线好友数：同 (2)</t>
      </r>
    </p>
    <p w14:paraId="19B9E0B0">
      <pPr>
        <spacing before="0" after="0" line="400" lineRule="exact"/>
      </pPr>
      <r>
        <rPr>
          <rFonts ascii="宋体" hAnsi="宋体" eastAsia="宋体"/>
          <sz val="24"/>
        </rPr>
        <t>(5) 优雅退出：MSG_LOGOUT + SIGINT/SIGTERM 信号 + 主窗 destroy</t>
      </r>
    </p>
    <p w14:paraId="04F61B18">
      <pPr>
        <spacing before="0" after="0" line="400" lineRule="exact"/>
      </pPr>
      <r>
        <rPr>
          <rFonts ascii="宋体" hAnsi="宋体" eastAsia="宋体"/>
          <sz val="24"/>
        </rPr>
        <t>(6) 查看历史消息：MSG_HISTORY_PRIV/GROUP + db_history_*</t>
      </r>
    </p>
    <p w14:paraId="394DA87A">
      <pPr>
        <spacing before="0" after="0" line="400" lineRule="exact"/>
      </pPr>
      <r>
        <rPr>
          <rFonts ascii="宋体" hAnsi="宋体" eastAsia="宋体"/>
          <sz val="24"/>
        </rPr>
        <t>(7) 连续聊天：ListBox 顺序追加气泡, 自动滚到底</t>
      </r>
    </p>
    <p w14:paraId="1656B1CF">
      <pPr>
        <spacing before="0" after="0" line="400" lineRule="exact"/>
      </pPr>
      <r>
        <rPr>
          <rFonts ascii="宋体" hAnsi="宋体" eastAsia="宋体"/>
          <sz val="24"/>
        </rPr>
        <t>(8) 消息检索：MSG_MSG_SEARCH + db_msg_search (LIKE + UNION)</t>
      </r>
    </p>
    <p w14:paraId="5CA85D49">
      <pPr>
        <spacing before="0" after="0" line="400" lineRule="exact"/>
      </pPr>
      <r>
        <rPr>
          <rFonts ascii="宋体" hAnsi="宋体" eastAsia="宋体"/>
          <sz val="24"/>
        </rPr>
        <t>(9) 信息储存：MySQL 八张表持久化</t>
      </r>
    </p>
    <p w14:paraId="7A02D75E">
      <pPr>
        <spacing before="0" after="0" line="400" lineRule="exact"/>
      </pPr>
      <r>
        <rPr>
          <rFonts ascii="宋体" hAnsi="宋体" eastAsia="宋体"/>
          <sz val="24"/>
        </rPr>
        <t>(10) 好友添加：MSG_FRIEND_REQ/REPLY 申请审批流</t>
      </r>
    </p>
    <p w14:paraId="0779C217">
      <pPr>
        <spacing before="0" after="0" line="400" lineRule="exact"/>
      </pPr>
      <r>
        <rPr>
          <rFonts ascii="宋体" hAnsi="宋体" eastAsia="宋体"/>
          <sz val="24"/>
        </rPr>
        <t>(11) 图形化界面：GTK3 + Cairo 头像 + CSS 皮肤 + 气泡聊天</t>
      </r>
    </p>
    <p w14:paraId="748F7597">
      <pPr>
        <spacing before="0" after="0" line="400" lineRule="exact"/>
      </pPr>
      <r>
        <rPr>
          <rFonts ascii="宋体" hAnsi="宋体" eastAsia="宋体"/>
          <sz val="24"/>
        </rPr>
        <t>(12) 多线程文件传输：sendfile_worker per 文件, send_mu 串行帧</t>
      </r>
    </p>
    <p w14:paraId="49006CF2">
      <pPr>
        <spacing before="0" after="0" line="400" lineRule="exact"/>
      </pPr>
      <r>
        <rPr>
          <rFonts ascii="宋体" hAnsi="宋体" eastAsia="宋体"/>
          <sz val="24"/>
        </rPr>
        <t>(13) P2P：docs/design.md §11 完整迁移方案</t>
      </r>
    </p>
    <p w14:paraId="2BBDFE0B">
      <pPr>
        <spacing before="0" after="0" line="400" lineRule="exact"/>
      </pPr>
      <r>
        <rPr>
          <rFonts ascii="宋体" hAnsi="宋体" eastAsia="宋体"/>
          <sz val="24"/>
        </rPr>
        <t xml:space="preserve">(14) 进程共享：server/procpool.c pre-fork 进程池 (CHAT_MODE=process) 已实现多进程并发服务; 进一步“跨进程共享在线表”可用 mmap + sem_open 演进 (docs/design.md §12)</t>
      </r>
    </p>
    <p w14:paraId="7FD06E3A">
      <pPr>
        <spacing before="0" after="0" line="400" lineRule="exact"/>
      </pPr>
      <r>
        <rPr>
          <rFonts ascii="宋体" hAnsi="宋体" eastAsia="宋体"/>
          <sz val="24"/>
        </rPr>
        <t>(15) 连接共享：server/db.c g_dbmu 共享单 MySQL 连接 (现状)</t>
      </r>
    </p>
    <sectPr>
      <pgSz w="12240" h="15840"/>
      <pgMar top="1440" right="1800" bottom="1440" left="1800" header="720" footer="720" gutter="0"/>
      <cols space="720" num="1"/>
      <docGrid linePitch="360" charSpace="0"/>
    </sectPr>
  </body>
</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E4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9374</Words>
  <Characters>15066</Characters>
  <Lines>0</Lines>
  <Paragraphs>0</Paragraphs>
  <TotalTime>0</TotalTime>
  <ScaleCrop>false</ScaleCrop>
  <LinksUpToDate>false</LinksUpToDate>
  <CharactersWithSpaces>17308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雷总头号粉丝</cp:lastModifiedBy>
  <dcterms:modified xsi:type="dcterms:W3CDTF">2026-06-25T10:27:12Z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75105EC1184A4B3B831CE83B3407FB63_13</vt:lpwstr>
  </property>
</Properties>
</file>